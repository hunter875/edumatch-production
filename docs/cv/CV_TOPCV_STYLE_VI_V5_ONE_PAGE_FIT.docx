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9167"/>
      </w:tblGrid>
      <w:tr w14:paraId="7D2C5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5" w:hRule="atLeast"/>
        </w:trPr>
        <w:tc>
          <w:tcPr>
            <w:tcW w:w="1123" w:type="dxa"/>
            <w:shd w:val="clear" w:color="auto" w:fill="EDEDED"/>
            <w:vAlign w:val="center"/>
          </w:tcPr>
          <w:p w14:paraId="558870CB">
            <w:pPr>
              <w:spacing w:before="240" w:after="240" w:line="211" w:lineRule="auto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5A5A5A"/>
                <w:sz w:val="14"/>
                <w:szCs w:val="16"/>
              </w:rPr>
              <w:t>ẢNH</w:t>
            </w:r>
            <w:r>
              <w:rPr>
                <w:rFonts w:ascii="Arial" w:hAnsi="Arial" w:eastAsia="Arial"/>
                <w:b/>
                <w:color w:val="5A5A5A"/>
                <w:sz w:val="14"/>
                <w:szCs w:val="16"/>
              </w:rPr>
              <w:br w:type="textWrapping"/>
            </w:r>
            <w:r>
              <w:rPr>
                <w:rFonts w:ascii="Arial" w:hAnsi="Arial" w:eastAsia="Arial"/>
                <w:b/>
                <w:color w:val="5A5A5A"/>
                <w:sz w:val="14"/>
                <w:szCs w:val="16"/>
              </w:rPr>
              <w:t>3x4</w:t>
            </w:r>
          </w:p>
        </w:tc>
        <w:tc>
          <w:tcPr>
            <w:tcW w:w="10008" w:type="dxa"/>
          </w:tcPr>
          <w:p w14:paraId="447F942D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26"/>
                <w:szCs w:val="16"/>
              </w:rPr>
              <w:t>[HỌ VÀ TÊN]</w:t>
            </w:r>
          </w:p>
          <w:p w14:paraId="0534DF5A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Junior Full-Stack / Backend Developer</w:t>
            </w:r>
          </w:p>
          <w:p w14:paraId="7A9284DC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 xml:space="preserve">Ngày sinh:  </w:t>
            </w:r>
            <w:r>
              <w:rPr>
                <w:rFonts w:ascii="Arial" w:hAnsi="Arial" w:eastAsia="Arial"/>
                <w:b w:val="0"/>
                <w:sz w:val="14"/>
                <w:szCs w:val="16"/>
              </w:rPr>
              <w:t>[DD/MM/YYYY]</w:t>
            </w:r>
          </w:p>
          <w:p w14:paraId="2FE3D0BB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 xml:space="preserve">Giới tính:  </w:t>
            </w:r>
            <w:r>
              <w:rPr>
                <w:rFonts w:ascii="Arial" w:hAnsi="Arial" w:eastAsia="Arial"/>
                <w:b w:val="0"/>
                <w:sz w:val="14"/>
                <w:szCs w:val="16"/>
              </w:rPr>
              <w:t>[Nam/Nữ]</w:t>
            </w:r>
          </w:p>
          <w:p w14:paraId="4D3AC229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 xml:space="preserve">Số điện thoại:  </w:t>
            </w:r>
            <w:r>
              <w:rPr>
                <w:rFonts w:ascii="Arial" w:hAnsi="Arial" w:eastAsia="Arial"/>
                <w:b w:val="0"/>
                <w:sz w:val="14"/>
                <w:szCs w:val="16"/>
              </w:rPr>
              <w:t>[số điện thoại]</w:t>
            </w:r>
          </w:p>
          <w:p w14:paraId="46C7738C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4"/>
                <w:szCs w:val="16"/>
              </w:rPr>
              <w:t>[email]</w:t>
            </w:r>
          </w:p>
          <w:p w14:paraId="72295006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4"/>
                <w:szCs w:val="16"/>
              </w:rPr>
              <w:t>[GitHub / LinkedIn / Upwork]</w:t>
            </w:r>
          </w:p>
          <w:p w14:paraId="6C183DD0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 xml:space="preserve">Địa chỉ:  </w:t>
            </w:r>
            <w:r>
              <w:rPr>
                <w:rFonts w:ascii="Arial" w:hAnsi="Arial" w:eastAsia="Arial"/>
                <w:b w:val="0"/>
                <w:sz w:val="14"/>
                <w:szCs w:val="16"/>
              </w:rPr>
              <w:t>TP. Hồ Chí Minh, Việt Nam</w:t>
            </w:r>
          </w:p>
        </w:tc>
      </w:tr>
    </w:tbl>
    <w:p w14:paraId="7515459D">
      <w:pPr>
        <w:pBdr>
          <w:bottom w:val="single" w:color="000000" w:sz="8" w:space="2"/>
        </w:pBdr>
        <w:spacing w:before="40" w:after="20" w:line="221" w:lineRule="auto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MỤC TIÊU NGHỀ NGHIỆP</w:t>
      </w:r>
    </w:p>
    <w:p w14:paraId="650D02A8">
      <w:pPr>
        <w:spacing w:after="0" w:line="221" w:lineRule="auto" w:before="0"/>
        <w:rPr>
          <w:sz w:val="16"/>
          <w:szCs w:val="16"/>
        </w:rPr>
      </w:pPr>
      <w:r>
        <w:rPr>
          <w:rFonts w:ascii="Arial" w:hAnsi="Arial" w:eastAsia="Arial"/>
          <w:b w:val="0"/>
          <w:sz w:val="14"/>
          <w:szCs w:val="16"/>
        </w:rPr>
        <w:t>Tôi là lập trình viên junior định hướng Full-Stack/Backend, mong muốn làm việc trong môi trường thực tế để phát triển kỹ năng xây dựng API, tối ưu database, xử lý bug, triển khai Docker/cloud và viết tài liệu kỹ thuật rõ ràng. Tôi có kinh nghiệm thực hành qua các dự án microservices, hệ thống xử lý tài liệu, Redis/RabbitMQ, CI/CD và Azure Container Apps.</w:t>
      </w:r>
    </w:p>
    <w:p w14:paraId="13C5B9E7">
      <w:pPr>
        <w:pBdr>
          <w:bottom w:val="single" w:color="000000" w:sz="8" w:space="2"/>
        </w:pBdr>
        <w:spacing w:before="40" w:after="20" w:line="221" w:lineRule="auto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HỌC VẤN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9361"/>
      </w:tblGrid>
      <w:tr w14:paraId="6ECA1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0" w:type="dxa"/>
            <w:vAlign w:val="top"/>
          </w:tcPr>
          <w:p w14:paraId="08F652BF">
            <w:pPr>
              <w:spacing w:after="0" w:before="0" w:line="211" w:lineRule="auto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 w:ascii="Arial" w:hAnsi="Arial" w:eastAsia="Arial"/>
                <w:b w:val="0"/>
                <w:sz w:val="14"/>
                <w:szCs w:val="16"/>
                <w:lang w:val="en-US"/>
              </w:rPr>
              <w:t>2022</w:t>
            </w:r>
            <w:r>
              <w:rPr>
                <w:rFonts w:ascii="Arial" w:hAnsi="Arial" w:eastAsia="Arial"/>
                <w:b w:val="0"/>
                <w:sz w:val="14"/>
                <w:szCs w:val="16"/>
              </w:rPr>
              <w:t xml:space="preserve"> - </w:t>
            </w:r>
            <w:r>
              <w:rPr>
                <w:rFonts w:hint="default" w:ascii="Arial" w:hAnsi="Arial" w:eastAsia="Arial"/>
                <w:b w:val="0"/>
                <w:sz w:val="14"/>
                <w:szCs w:val="16"/>
                <w:lang w:val="en-US"/>
              </w:rPr>
              <w:t>2026</w:t>
            </w:r>
          </w:p>
        </w:tc>
        <w:tc>
          <w:tcPr>
            <w:tcW w:w="9936" w:type="dxa"/>
            <w:vAlign w:val="top"/>
          </w:tcPr>
          <w:p w14:paraId="3257BF7D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[Tên trường]</w:t>
            </w:r>
          </w:p>
          <w:p w14:paraId="0E13497C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Chuyên ngành: [Ngành học của bạn]</w:t>
            </w:r>
          </w:p>
          <w:p w14:paraId="2615F34D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Môn học/liên quan: Cơ sở dữ liệu, Lập trình Web, Kiến trúc phần mềm, Mạng máy tính.</w:t>
            </w:r>
          </w:p>
          <w:p w14:paraId="79364819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Định hướng học tập: Backend, API, database, triển khai hệ thống và kiểm thử luồng nghiệp vụ.</w:t>
            </w:r>
          </w:p>
        </w:tc>
      </w:tr>
    </w:tbl>
    <w:p w14:paraId="0BADE929">
      <w:pPr>
        <w:pBdr>
          <w:bottom w:val="single" w:color="000000" w:sz="8" w:space="2"/>
        </w:pBdr>
        <w:spacing w:before="40" w:after="20" w:line="221" w:lineRule="auto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DỰ ÁN / KINH NGHIỆM THỰC HÀNH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9402"/>
      </w:tblGrid>
      <w:tr w14:paraId="6C95A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180" w:type="dxa"/>
            <w:vAlign w:val="top"/>
          </w:tcPr>
          <w:p w14:paraId="5963A5DE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2026</w:t>
            </w:r>
          </w:p>
        </w:tc>
        <w:tc>
          <w:tcPr>
            <w:tcW w:w="9936" w:type="dxa"/>
            <w:vAlign w:val="top"/>
          </w:tcPr>
          <w:p w14:paraId="6330E7B7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EduMatch - Nền tảng tìm kiếm và quản lý học bổng</w:t>
            </w:r>
          </w:p>
          <w:p w14:paraId="0139A533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Full-Stack / Backend Developer</w:t>
            </w:r>
          </w:p>
          <w:p w14:paraId="73E2733A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Xây dựng nền tảng web cho phép học sinh tìm kiếm học bổng, nộp đơn và trao đổi với nhà cung cấp.</w:t>
            </w:r>
          </w:p>
          <w:p w14:paraId="050F059E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Phát triển các chức năng chính: đăng nhập JWT, quản lý học bổng, nộp đơn, bookmark, chat, thông báo, dashboard provider và trang quản trị.</w:t>
            </w:r>
          </w:p>
          <w:p w14:paraId="6D3875B1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Xây dựng matching service để gợi ý học bổng phù hợp dựa trên GPA, bậc học, kỹ năng, hình thức học và địa điểm.</w:t>
            </w:r>
          </w:p>
          <w:p w14:paraId="6E88B57E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Tối ưu một số truy vấn MySQL cho danh sách học bổng, thống kê đơn ứng tuyển và bookmark bằng index và EXPLAIN ANALYZE.</w:t>
            </w:r>
          </w:p>
          <w:p w14:paraId="6EDEA420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Đóng gói hệ thống bằng Docker, cấu hình Nginx gateway và triển khai thử lên Azure Container Apps bằng GitHub Actions.</w:t>
            </w:r>
          </w:p>
        </w:tc>
      </w:tr>
    </w:tbl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9396"/>
      </w:tblGrid>
      <w:tr w14:paraId="36F35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0" w:type="dxa"/>
            <w:vAlign w:val="top"/>
          </w:tcPr>
          <w:p w14:paraId="45E2D80F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2026</w:t>
            </w:r>
          </w:p>
        </w:tc>
        <w:tc>
          <w:tcPr>
            <w:tcW w:w="9936" w:type="dxa"/>
            <w:vAlign w:val="top"/>
          </w:tcPr>
          <w:p w14:paraId="39FAAF26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Doc Automation Engine - Bóc tách Báo cáo PDF và Xuất Word</w:t>
            </w:r>
          </w:p>
          <w:p w14:paraId="19DB1992">
            <w:pPr>
              <w:spacing w:after="0" w:before="0" w:line="211" w:lineRule="auto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Backend Develope</w:t>
            </w:r>
            <w:r>
              <w:rPr>
                <w:rFonts w:hint="default" w:ascii="Arial" w:hAnsi="Arial" w:eastAsia="Arial"/>
                <w:b/>
                <w:sz w:val="15"/>
                <w:szCs w:val="16"/>
                <w:lang w:val="en-US"/>
              </w:rPr>
              <w:t>r</w:t>
            </w:r>
          </w:p>
          <w:p w14:paraId="05E138D2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Xây dựng backend FastAPI cho luồng upload báo cáo PDF, tạo job bóc tách dữ liệu, kiểm tra kết quả và xuất file Word.</w:t>
            </w:r>
          </w:p>
          <w:p w14:paraId="0CFC9D2A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Dùng pdfplumber và regex để trích xuất các trường chính từ báo cáo PCCC theo cấu trúc có sẵn.</w:t>
            </w:r>
          </w:p>
          <w:p w14:paraId="04DF3D02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Tách các tác vụ xử lý nặng sang Celery worker với Redis queue để API không phải chờ xử lý trực tiếp.</w:t>
            </w:r>
          </w:p>
          <w:p w14:paraId="59C627BC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Lưu metadata và kết quả bóc tách bằng PostgreSQL JSONB, lưu file gốc và template bằng MinIO.</w:t>
            </w:r>
          </w:p>
          <w:p w14:paraId="5AFA6D8A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Xuất báo cáo Word từ dữ liệu đã tổng hợp bằng docxtpl/Jinja2.</w:t>
            </w:r>
          </w:p>
        </w:tc>
      </w:tr>
    </w:tbl>
    <w:p w14:paraId="5CA63501">
      <w:pPr>
        <w:pBdr>
          <w:bottom w:val="single" w:color="000000" w:sz="8" w:space="2"/>
        </w:pBdr>
        <w:spacing w:before="40" w:after="20" w:line="221" w:lineRule="auto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HOẠT ĐỘNG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9414"/>
      </w:tblGrid>
      <w:tr w14:paraId="59520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0" w:type="dxa"/>
            <w:vAlign w:val="top"/>
          </w:tcPr>
          <w:p w14:paraId="49653980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2026</w:t>
            </w:r>
          </w:p>
        </w:tc>
        <w:tc>
          <w:tcPr>
            <w:tcW w:w="9936" w:type="dxa"/>
            <w:vAlign w:val="top"/>
          </w:tcPr>
          <w:p w14:paraId="71837149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Tự học và thực hành triển khai hệ thống</w:t>
            </w:r>
          </w:p>
          <w:p w14:paraId="692BA96E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Thực hành Docker Compose, Azure Container Apps, GitHub Actions, Redis/RabbitMQ, smoke test và rollback.</w:t>
            </w:r>
          </w:p>
          <w:p w14:paraId="7962D0BD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Viết tài liệu kỹ thuật để ghi lại cách debug, tối ưu và vận hành hệ thống.</w:t>
            </w:r>
          </w:p>
        </w:tc>
      </w:tr>
    </w:tbl>
    <w:p w14:paraId="2EF9F9F1">
      <w:pPr>
        <w:pBdr>
          <w:bottom w:val="single" w:color="000000" w:sz="8" w:space="2"/>
        </w:pBdr>
        <w:spacing w:before="40" w:after="20" w:line="221" w:lineRule="auto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CHỨNG CHỈ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9414"/>
      </w:tblGrid>
      <w:tr w14:paraId="477B2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0" w:type="dxa"/>
            <w:vAlign w:val="top"/>
          </w:tcPr>
          <w:p w14:paraId="6CEBD4BA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[Năm]</w:t>
            </w:r>
          </w:p>
        </w:tc>
        <w:tc>
          <w:tcPr>
            <w:tcW w:w="9936" w:type="dxa"/>
            <w:vAlign w:val="top"/>
          </w:tcPr>
          <w:p w14:paraId="2B746BCA">
            <w:pPr>
              <w:spacing w:after="0" w:before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[Tên chứng chỉ nếu có]</w:t>
            </w:r>
          </w:p>
          <w:p w14:paraId="1574D7FB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Có thể bỏ mục này nếu chưa có chứng chỉ.</w:t>
            </w:r>
          </w:p>
        </w:tc>
      </w:tr>
    </w:tbl>
    <w:p w14:paraId="2E739E6C">
      <w:pPr>
        <w:pBdr>
          <w:bottom w:val="single" w:color="000000" w:sz="8" w:space="2"/>
        </w:pBdr>
        <w:spacing w:before="40" w:after="20" w:line="221" w:lineRule="auto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KỸ NĂNG</w:t>
      </w:r>
      <w:bookmarkStart w:id="0" w:name="_GoBack"/>
      <w:bookmarkEnd w:id="0"/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9414"/>
      </w:tblGrid>
      <w:tr w14:paraId="25DA5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180" w:type="dxa"/>
          </w:tcPr>
          <w:p w14:paraId="7DA1E0A5">
            <w:pPr>
              <w:spacing w:before="0" w:after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Kỹ năng cứng</w:t>
            </w:r>
          </w:p>
        </w:tc>
        <w:tc>
          <w:tcPr>
            <w:tcW w:w="9936" w:type="dxa"/>
          </w:tcPr>
          <w:p w14:paraId="2615BF9C">
            <w:pPr>
              <w:spacing w:before="0" w:after="0" w:line="211" w:lineRule="auto"/>
              <w:rPr>
                <w:sz w:val="16"/>
                <w:szCs w:val="16"/>
              </w:rPr>
            </w:pPr>
          </w:p>
          <w:p w14:paraId="0A36588C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Frontend: React, Next.js, TypeScript, Tailwind CSS, React Query.</w:t>
            </w:r>
          </w:p>
          <w:p w14:paraId="04D2A069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Backend: Spring Boot, FastAPI, REST API, JWT authentication, role-based access control.</w:t>
            </w:r>
          </w:p>
          <w:p w14:paraId="6A6098CA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Database/Infra: MySQL, PostgreSQL, Redis, RabbitMQ, Celery, Docker, Nginx, Azure Container Apps, GitHub Actions.</w:t>
            </w:r>
          </w:p>
        </w:tc>
      </w:tr>
      <w:tr w14:paraId="6682A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0" w:type="dxa"/>
          </w:tcPr>
          <w:p w14:paraId="02CD9BC9">
            <w:pPr>
              <w:spacing w:before="0" w:after="0" w:line="211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5"/>
                <w:szCs w:val="16"/>
              </w:rPr>
              <w:t>Kỹ năng mềm</w:t>
            </w:r>
          </w:p>
        </w:tc>
        <w:tc>
          <w:tcPr>
            <w:tcW w:w="9936" w:type="dxa"/>
          </w:tcPr>
          <w:p w14:paraId="2067B6F8">
            <w:pPr>
              <w:spacing w:before="0" w:after="0" w:line="211" w:lineRule="auto"/>
              <w:rPr>
                <w:sz w:val="16"/>
                <w:szCs w:val="16"/>
              </w:rPr>
            </w:pPr>
          </w:p>
          <w:p w14:paraId="613671D7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Debug theo luồng: frontend network, gateway, service log, database query, dependency.</w:t>
            </w:r>
          </w:p>
          <w:p w14:paraId="55F72BA2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Giao tiếp rõ ràng, viết tài liệu dễ hiểu, cẩn thận khi kiểm thử luồng người dùng.</w:t>
            </w:r>
          </w:p>
          <w:p w14:paraId="1321FE5C">
            <w:pPr>
              <w:pStyle w:val="23"/>
              <w:spacing w:after="0" w:line="211" w:lineRule="auto" w:before="0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4"/>
                <w:szCs w:val="16"/>
              </w:rPr>
              <w:t>Sẵn sàng học công nghệ mới và nhận việc nhỏ để tích lũy kinh nghiệm thực tế.</w:t>
            </w:r>
          </w:p>
        </w:tc>
      </w:tr>
    </w:tbl>
    <w:p w14:paraId="30CC095F">
      <w:pPr>
        <w:pBdr>
          <w:bottom w:val="single" w:color="000000" w:sz="8" w:space="2"/>
        </w:pBdr>
        <w:spacing w:before="40" w:after="20" w:line="221" w:lineRule="auto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SỞ THÍCH</w:t>
      </w:r>
    </w:p>
    <w:p w14:paraId="366A5B88">
      <w:pPr>
        <w:spacing w:before="0" w:after="0" w:line="221" w:lineRule="auto"/>
        <w:rPr>
          <w:sz w:val="16"/>
          <w:szCs w:val="16"/>
        </w:rPr>
      </w:pPr>
      <w:r>
        <w:rPr>
          <w:rFonts w:ascii="Arial" w:hAnsi="Arial" w:eastAsia="Arial"/>
          <w:b w:val="0"/>
          <w:sz w:val="14"/>
          <w:szCs w:val="16"/>
        </w:rPr>
        <w:t>Tìm hiểu backend, hệ thống phân tán, cloud deployment, đọc tài liệu kỹ thuật và xây dựng sản phẩm web.</w:t>
      </w:r>
    </w:p>
    <w:sectPr>
      <w:pgSz w:w="11906" w:h="16838"/>
      <w:pgMar w:top="259" w:right="317" w:bottom="259" w:left="317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10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21" w:lineRule="auto"/>
    </w:pPr>
    <w:rPr>
      <w:rFonts w:ascii="Arial" w:hAnsi="Arial" w:eastAsia="Arial" w:cstheme="minorBidi"/>
      <w:sz w:val="1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0" w:line="211" w:lineRule="auto"/>
      <w:ind w:left="187" w:hanging="101"/>
      <w:contextualSpacing/>
    </w:pPr>
    <w:rPr>
      <w:rFonts w:ascii="Arial" w:hAnsi="Arial" w:eastAsia="Arial"/>
      <w:sz w:val="14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pacing w:after="0" w:line="211" w:lineRule="auto"/>
      <w:ind w:left="187" w:hanging="101"/>
      <w:contextualSpacing/>
    </w:pPr>
    <w:rPr>
      <w:rFonts w:ascii="Arial" w:hAnsi="Arial" w:eastAsia="Arial"/>
      <w:sz w:val="14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hunter nguyễn</cp:lastModifiedBy>
  <dcterms:modified xsi:type="dcterms:W3CDTF">2026-05-18T21:40:40Z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80A7F2C1A06742C5A83C78424BF635E5_12</vt:lpwstr>
  </property>
</Properties>
</file>